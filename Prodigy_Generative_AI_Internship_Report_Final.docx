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8D29B">
      <w:pPr>
        <w:spacing w:after="160"/>
        <w:jc w:val="both"/>
      </w:pPr>
    </w:p>
    <w:p w14:paraId="330151E5">
      <w:pPr>
        <w:spacing w:before="0" w:after="240" w:line="240" w:lineRule="auto"/>
        <w:jc w:val="center"/>
      </w:pPr>
      <w:r>
        <w:rPr>
          <w:rFonts w:ascii="Times New Roman" w:hAnsi="Times New Roman"/>
          <w:b/>
          <w:sz w:val="36"/>
        </w:rPr>
        <w:t>INTERNSHIP REPORT</w:t>
      </w:r>
    </w:p>
    <w:p w14:paraId="6C2C2484">
      <w:pPr>
        <w:spacing w:before="0" w:after="100" w:line="240" w:lineRule="auto"/>
        <w:jc w:val="center"/>
      </w:pPr>
      <w:r>
        <w:rPr>
          <w:rFonts w:ascii="Times New Roman" w:hAnsi="Times New Roman"/>
          <w:b/>
          <w:sz w:val="24"/>
        </w:rPr>
        <w:t>OF</w:t>
      </w:r>
    </w:p>
    <w:p w14:paraId="10DD19AC">
      <w:pPr>
        <w:spacing w:before="0" w:after="360" w:line="240" w:lineRule="auto"/>
        <w:jc w:val="center"/>
      </w:pPr>
      <w:r>
        <w:rPr>
          <w:rFonts w:ascii="Times New Roman" w:hAnsi="Times New Roman"/>
          <w:b/>
          <w:sz w:val="36"/>
        </w:rPr>
        <w:t>GENERATIVE AI INTERNSHIP</w:t>
      </w:r>
    </w:p>
    <w:p w14:paraId="3B9F7A6F">
      <w:pPr>
        <w:spacing w:before="0" w:after="60" w:line="240" w:lineRule="auto"/>
        <w:jc w:val="center"/>
      </w:pPr>
      <w:r>
        <w:rPr>
          <w:rFonts w:ascii="Times New Roman" w:hAnsi="Times New Roman"/>
          <w:b w:val="0"/>
          <w:sz w:val="24"/>
        </w:rPr>
        <w:t>Submitted</w:t>
      </w:r>
    </w:p>
    <w:p w14:paraId="71EBFE6B">
      <w:pPr>
        <w:spacing w:before="0" w:after="60" w:line="240" w:lineRule="auto"/>
        <w:jc w:val="center"/>
      </w:pPr>
      <w:r>
        <w:rPr>
          <w:rFonts w:ascii="Times New Roman" w:hAnsi="Times New Roman"/>
          <w:b w:val="0"/>
          <w:sz w:val="24"/>
        </w:rPr>
        <w:t>To</w:t>
      </w:r>
    </w:p>
    <w:p w14:paraId="2B9DDE9E">
      <w:pPr>
        <w:spacing w:before="0" w:after="40" w:line="240" w:lineRule="auto"/>
        <w:jc w:val="center"/>
      </w:pPr>
      <w:r>
        <w:rPr>
          <w:rFonts w:ascii="Times New Roman" w:hAnsi="Times New Roman"/>
          <w:b w:val="0"/>
          <w:sz w:val="24"/>
        </w:rPr>
        <w:t>School of Computer Science and Engineering</w:t>
      </w:r>
    </w:p>
    <w:p w14:paraId="51829AB9">
      <w:pPr>
        <w:spacing w:before="0" w:after="320" w:line="240" w:lineRule="auto"/>
        <w:jc w:val="center"/>
      </w:pPr>
      <w:r>
        <w:rPr>
          <w:rFonts w:ascii="Times New Roman" w:hAnsi="Times New Roman"/>
          <w:b w:val="0"/>
          <w:sz w:val="24"/>
        </w:rPr>
        <w:t>IILM University, Greater Noida, U.P.</w:t>
      </w:r>
    </w:p>
    <w:p w14:paraId="6876D2EF">
      <w:pPr>
        <w:spacing w:before="0" w:after="60" w:line="240" w:lineRule="auto"/>
        <w:jc w:val="center"/>
      </w:pPr>
      <w:r>
        <w:rPr>
          <w:rFonts w:ascii="Times New Roman" w:hAnsi="Times New Roman"/>
          <w:b w:val="0"/>
          <w:sz w:val="24"/>
        </w:rPr>
        <w:t>In partial fulfilment of the requirement of degree of</w:t>
      </w:r>
    </w:p>
    <w:p w14:paraId="64591A34">
      <w:pPr>
        <w:spacing w:before="0" w:after="320" w:line="240" w:lineRule="auto"/>
        <w:jc w:val="center"/>
      </w:pPr>
      <w:r>
        <w:rPr>
          <w:rFonts w:ascii="Times New Roman" w:hAnsi="Times New Roman"/>
          <w:b/>
          <w:sz w:val="24"/>
        </w:rPr>
        <w:t>B.Tech CSE</w:t>
      </w:r>
    </w:p>
    <w:p w14:paraId="18F6F83C">
      <w:pPr>
        <w:spacing w:before="0" w:after="100" w:line="240" w:lineRule="auto"/>
        <w:jc w:val="center"/>
      </w:pPr>
      <w:r>
        <w:rPr>
          <w:rFonts w:ascii="Times New Roman" w:hAnsi="Times New Roman"/>
          <w:b/>
          <w:sz w:val="24"/>
        </w:rPr>
        <w:t>By</w:t>
      </w:r>
    </w:p>
    <w:p w14:paraId="18497969">
      <w:pPr>
        <w:spacing w:before="0" w:after="80" w:line="240" w:lineRule="auto"/>
        <w:jc w:val="center"/>
      </w:pPr>
      <w:r>
        <w:rPr>
          <w:rFonts w:ascii="Times New Roman" w:hAnsi="Times New Roman"/>
          <w:b w:val="0"/>
          <w:sz w:val="24"/>
        </w:rPr>
        <w:t>Roll Number / Admission Number: 25SCS1003004969</w:t>
      </w:r>
    </w:p>
    <w:p w14:paraId="2DF1C1BE">
      <w:pPr>
        <w:spacing w:before="0" w:after="80" w:line="240" w:lineRule="auto"/>
        <w:jc w:val="center"/>
      </w:pPr>
      <w:r>
        <w:rPr>
          <w:rFonts w:ascii="Times New Roman" w:hAnsi="Times New Roman"/>
          <w:b/>
          <w:sz w:val="24"/>
        </w:rPr>
        <w:t>Name of Student: GAURAV TRIPATHI</w:t>
      </w:r>
    </w:p>
    <w:p w14:paraId="473F0F98">
      <w:pPr>
        <w:spacing w:before="0" w:after="80" w:line="240" w:lineRule="auto"/>
        <w:jc w:val="center"/>
      </w:pPr>
      <w:r>
        <w:rPr>
          <w:rFonts w:ascii="Times New Roman" w:hAnsi="Times New Roman"/>
          <w:b w:val="0"/>
          <w:sz w:val="24"/>
        </w:rPr>
        <w:t>Batch: 2025 – 2029</w:t>
      </w:r>
    </w:p>
    <w:p w14:paraId="3708F487">
      <w:pPr>
        <w:spacing w:before="0" w:after="80" w:line="240" w:lineRule="auto"/>
        <w:jc w:val="center"/>
        <w:rPr>
          <w:rFonts w:ascii="Times New Roman" w:hAnsi="Times New Roman"/>
          <w:b w:val="0"/>
          <w:sz w:val="24"/>
        </w:rPr>
      </w:pPr>
      <w:r>
        <w:rPr>
          <w:rFonts w:ascii="Times New Roman" w:hAnsi="Times New Roman"/>
          <w:b w:val="0"/>
          <w:sz w:val="24"/>
        </w:rPr>
        <w:t>Academic Year: 2026 – 2027</w:t>
      </w:r>
    </w:p>
    <w:p w14:paraId="2B308437">
      <w:pPr>
        <w:spacing w:before="0" w:after="80" w:line="240" w:lineRule="auto"/>
        <w:jc w:val="center"/>
        <w:rPr>
          <w:rFonts w:ascii="Times New Roman" w:hAnsi="Times New Roman"/>
          <w:b w:val="0"/>
          <w:sz w:val="24"/>
        </w:rPr>
      </w:pPr>
    </w:p>
    <w:p w14:paraId="1A2478AD">
      <w:pPr>
        <w:spacing w:before="0" w:after="80" w:line="240" w:lineRule="auto"/>
        <w:jc w:val="both"/>
        <w:rPr>
          <w:rFonts w:ascii="Times New Roman" w:hAnsi="Times New Roman"/>
          <w:b w:val="0"/>
          <w:sz w:val="24"/>
        </w:rPr>
      </w:pPr>
    </w:p>
    <w:p w14:paraId="4DF6574F">
      <w:r>
        <w:rPr>
          <w:rFonts w:hint="default"/>
          <w:lang w:val="en-IN"/>
        </w:rPr>
        <w:t xml:space="preserve">                               </w:t>
      </w:r>
      <w:bookmarkStart w:id="0" w:name="_GoBack"/>
      <w:bookmarkEnd w:id="0"/>
      <w:r>
        <w:rPr>
          <w:rFonts w:hint="default"/>
          <w:lang w:val="en-IN"/>
        </w:rPr>
        <w:t xml:space="preserve">                    </w:t>
      </w:r>
      <w:r>
        <w:drawing>
          <wp:inline distT="0" distB="0" distL="0" distR="0">
            <wp:extent cx="1860550" cy="1592580"/>
            <wp:effectExtent l="0" t="0" r="6350" b="762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1860550" cy="1592580"/>
                    </a:xfrm>
                    <a:prstGeom prst="rect">
                      <a:avLst/>
                    </a:prstGeom>
                  </pic:spPr>
                </pic:pic>
              </a:graphicData>
            </a:graphic>
          </wp:inline>
        </w:drawing>
        <w:br w:type="page"/>
      </w:r>
    </w:p>
    <w:p w14:paraId="3714CD0B">
      <w:pPr>
        <w:numPr>
          <w:ilvl w:val="0"/>
          <w:numId w:val="7"/>
        </w:numPr>
        <w:spacing w:before="120" w:after="120" w:line="360" w:lineRule="auto"/>
        <w:jc w:val="left"/>
        <w:rPr>
          <w:rFonts w:ascii="Times New Roman" w:hAnsi="Times New Roman"/>
          <w:b/>
          <w:sz w:val="28"/>
        </w:rPr>
      </w:pPr>
      <w:r>
        <w:rPr>
          <w:rFonts w:ascii="Times New Roman" w:hAnsi="Times New Roman"/>
          <w:b/>
          <w:sz w:val="28"/>
        </w:rPr>
        <w:t>CANDIDATE’S DECLARATION</w:t>
      </w:r>
    </w:p>
    <w:p w14:paraId="64E14FD4">
      <w:pPr>
        <w:spacing w:before="0" w:after="120" w:line="360" w:lineRule="auto"/>
        <w:jc w:val="both"/>
      </w:pPr>
      <w:r>
        <w:rPr>
          <w:rFonts w:ascii="Times New Roman" w:hAnsi="Times New Roman"/>
          <w:b w:val="0"/>
          <w:sz w:val="24"/>
        </w:rPr>
        <w:t>I, GAURAV TRIPATHI, do hereby declare that the internship report titled “GENERATIVE AI INTERNSHIP”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6654D50A">
      <w:pPr>
        <w:spacing w:before="400" w:after="60" w:line="360" w:lineRule="auto"/>
        <w:jc w:val="left"/>
      </w:pPr>
      <w:r>
        <w:rPr>
          <w:rFonts w:ascii="Times New Roman" w:hAnsi="Times New Roman"/>
          <w:b w:val="0"/>
          <w:sz w:val="24"/>
        </w:rPr>
        <w:t>Signature</w:t>
      </w:r>
    </w:p>
    <w:p w14:paraId="26F94E12">
      <w:pPr>
        <w:spacing w:before="0" w:after="120" w:line="360" w:lineRule="auto"/>
        <w:jc w:val="left"/>
      </w:pPr>
      <w:r>
        <w:rPr>
          <w:rFonts w:ascii="Times New Roman" w:hAnsi="Times New Roman"/>
          <w:b w:val="0"/>
          <w:sz w:val="24"/>
        </w:rPr>
        <w:t>Student Name: GAURAV TRIPATHI</w:t>
      </w:r>
    </w:p>
    <w:p w14:paraId="256020FC">
      <w:pPr>
        <w:spacing w:before="0" w:after="120" w:line="360" w:lineRule="auto"/>
        <w:jc w:val="left"/>
      </w:pPr>
      <w:r>
        <w:rPr>
          <w:rFonts w:ascii="Times New Roman" w:hAnsi="Times New Roman"/>
          <w:b w:val="0"/>
          <w:sz w:val="24"/>
        </w:rPr>
        <w:t>Roll No.: 25SCS1003004969</w:t>
      </w:r>
    </w:p>
    <w:p w14:paraId="4D26BAA8">
      <w:r>
        <w:br w:type="page"/>
      </w:r>
    </w:p>
    <w:p w14:paraId="061ACF4C">
      <w:pPr>
        <w:spacing w:before="120" w:after="120" w:line="360" w:lineRule="auto"/>
        <w:jc w:val="left"/>
      </w:pPr>
      <w:r>
        <w:rPr>
          <w:rFonts w:ascii="Times New Roman" w:hAnsi="Times New Roman"/>
          <w:b/>
          <w:sz w:val="28"/>
        </w:rPr>
        <w:t>2. ACKNOWLEDGEMENT</w:t>
      </w:r>
    </w:p>
    <w:p w14:paraId="4FB163FE">
      <w:pPr>
        <w:spacing w:before="0" w:after="120" w:line="360" w:lineRule="auto"/>
        <w:jc w:val="both"/>
      </w:pPr>
      <w:r>
        <w:rPr>
          <w:rFonts w:ascii="Times New Roman" w:hAnsi="Times New Roman"/>
          <w:b w:val="0"/>
          <w:sz w:val="24"/>
        </w:rPr>
        <w:t>I would like to express my sincere gratitude to everyone who supported and guided me throughout my Generative AI Internship at Prodigy InfoTech. This internship provided me with an opportunity to strengthen my practical knowledge of Generative AI and apply my understanding of pre-trained generative models, statistical text generation and neural image processing through practical tasks.</w:t>
      </w:r>
    </w:p>
    <w:p w14:paraId="2E5DE124">
      <w:pPr>
        <w:spacing w:before="0" w:after="120" w:line="360" w:lineRule="auto"/>
        <w:jc w:val="both"/>
      </w:pPr>
      <w:r>
        <w:rPr>
          <w:rFonts w:ascii="Times New Roman" w:hAnsi="Times New Roman"/>
          <w:b w:val="0"/>
          <w:sz w:val="24"/>
        </w:rPr>
        <w:t>I am thankful to IILM University, the faculty members and Prodigy InfoTech for providing me with this learning opportunity. I am also grateful to my parents for their continuous support and encouragement throughout this internship. The experience gained during this internship has helped me improve my practical AI skills, problem-solving ability and confidence in working with generative models and Python-based experimentation.</w:t>
      </w:r>
    </w:p>
    <w:p w14:paraId="5313C889">
      <w:pPr>
        <w:spacing w:before="400" w:after="60" w:line="360" w:lineRule="auto"/>
        <w:jc w:val="left"/>
      </w:pPr>
      <w:r>
        <w:rPr>
          <w:rFonts w:ascii="Times New Roman" w:hAnsi="Times New Roman"/>
          <w:b w:val="0"/>
          <w:sz w:val="24"/>
        </w:rPr>
        <w:t>Signature</w:t>
      </w:r>
    </w:p>
    <w:p w14:paraId="0B00F9A5">
      <w:pPr>
        <w:spacing w:before="0" w:after="120" w:line="360" w:lineRule="auto"/>
        <w:jc w:val="left"/>
      </w:pPr>
      <w:r>
        <w:rPr>
          <w:rFonts w:ascii="Times New Roman" w:hAnsi="Times New Roman"/>
          <w:b w:val="0"/>
          <w:sz w:val="24"/>
        </w:rPr>
        <w:t>Student Name: GAURAV TRIPATHI</w:t>
      </w:r>
    </w:p>
    <w:p w14:paraId="3C78C1CB">
      <w:pPr>
        <w:spacing w:before="0" w:after="120" w:line="360" w:lineRule="auto"/>
        <w:jc w:val="left"/>
      </w:pPr>
      <w:r>
        <w:rPr>
          <w:rFonts w:ascii="Times New Roman" w:hAnsi="Times New Roman"/>
          <w:b w:val="0"/>
          <w:sz w:val="24"/>
        </w:rPr>
        <w:t>Roll No.: 25SCS1003004969</w:t>
      </w:r>
    </w:p>
    <w:p w14:paraId="76E437D6">
      <w:r>
        <w:br w:type="page"/>
      </w:r>
    </w:p>
    <w:p w14:paraId="260F8825">
      <w:pPr>
        <w:spacing w:before="120" w:after="120" w:line="360" w:lineRule="auto"/>
        <w:jc w:val="left"/>
      </w:pPr>
      <w:r>
        <w:rPr>
          <w:rFonts w:ascii="Times New Roman" w:hAnsi="Times New Roman"/>
          <w:b/>
          <w:sz w:val="28"/>
        </w:rPr>
        <w:t>3. INTERNSHIP COMPLETION CERTIFICATE</w:t>
      </w:r>
    </w:p>
    <w:p w14:paraId="52F7007E">
      <w:pPr>
        <w:jc w:val="center"/>
      </w:pPr>
      <w:r>
        <w:drawing>
          <wp:inline distT="0" distB="0" distL="114300" distR="114300">
            <wp:extent cx="5760720" cy="4076065"/>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720" cy="4076326"/>
                    </a:xfrm>
                    <a:prstGeom prst="rect">
                      <a:avLst/>
                    </a:prstGeom>
                  </pic:spPr>
                </pic:pic>
              </a:graphicData>
            </a:graphic>
          </wp:inline>
        </w:drawing>
      </w:r>
    </w:p>
    <w:p w14:paraId="3012F3E0">
      <w:r>
        <w:br w:type="page"/>
      </w:r>
    </w:p>
    <w:p w14:paraId="4A8FF64B">
      <w:pPr>
        <w:spacing w:before="120" w:after="120" w:line="360" w:lineRule="auto"/>
        <w:jc w:val="left"/>
      </w:pPr>
      <w:r>
        <w:rPr>
          <w:rFonts w:ascii="Times New Roman" w:hAnsi="Times New Roman"/>
          <w:b/>
          <w:sz w:val="28"/>
        </w:rPr>
        <w:t>4. PROJECT DESCRIPTION</w:t>
      </w:r>
    </w:p>
    <w:p w14:paraId="75AE40A7">
      <w:pPr>
        <w:spacing w:before="120" w:after="120" w:line="360" w:lineRule="auto"/>
        <w:jc w:val="left"/>
      </w:pPr>
      <w:r>
        <w:rPr>
          <w:rFonts w:ascii="Times New Roman" w:hAnsi="Times New Roman"/>
          <w:b/>
          <w:sz w:val="24"/>
        </w:rPr>
        <w:t>4.1 INTRODUCTION</w:t>
      </w:r>
    </w:p>
    <w:p w14:paraId="16C59232">
      <w:pPr>
        <w:spacing w:before="0" w:after="120" w:line="360" w:lineRule="auto"/>
        <w:jc w:val="both"/>
      </w:pPr>
      <w:r>
        <w:rPr>
          <w:rFonts w:ascii="Times New Roman" w:hAnsi="Times New Roman"/>
          <w:b w:val="0"/>
          <w:sz w:val="24"/>
        </w:rPr>
        <w:t>The Generative AI Internship at Prodigy InfoTech provided an opportunity to gain practical exposure to modern generative artificial intelligence concepts. The internship was conducted for one month from 15th July 2026 to 15th August 2026. The internship tasks focused on understanding how AI systems can generate new content and transform existing content using different computational techniques.</w:t>
      </w:r>
    </w:p>
    <w:p w14:paraId="51E0EB3E">
      <w:pPr>
        <w:spacing w:before="0" w:after="120" w:line="360" w:lineRule="auto"/>
        <w:jc w:val="both"/>
      </w:pPr>
      <w:r>
        <w:rPr>
          <w:rFonts w:ascii="Times New Roman" w:hAnsi="Times New Roman"/>
          <w:b w:val="0"/>
          <w:sz w:val="24"/>
        </w:rPr>
        <w:t>From the assigned task list, three comparatively approachable tasks are documented in this report: Image Generation with Pre-trained Models, Text Generation with Markov Chains, and Neural Style Transfer. These tasks cover image generation, statistical sequence generation and neural image transformation, giving practical exposure to different areas of Generative AI.</w:t>
      </w:r>
    </w:p>
    <w:p w14:paraId="467FCDA5">
      <w:pPr>
        <w:spacing w:before="120" w:after="120" w:line="360" w:lineRule="auto"/>
        <w:jc w:val="left"/>
      </w:pPr>
      <w:r>
        <w:rPr>
          <w:rFonts w:ascii="Times New Roman" w:hAnsi="Times New Roman"/>
          <w:b/>
          <w:sz w:val="24"/>
        </w:rPr>
        <w:t>4.2 ORGANIZATION PROFILE</w:t>
      </w:r>
    </w:p>
    <w:p w14:paraId="091A0A6B">
      <w:pPr>
        <w:spacing w:before="0" w:after="120" w:line="360" w:lineRule="auto"/>
        <w:jc w:val="both"/>
      </w:pPr>
      <w:r>
        <w:rPr>
          <w:rFonts w:ascii="Times New Roman" w:hAnsi="Times New Roman"/>
          <w:b w:val="0"/>
          <w:sz w:val="24"/>
        </w:rPr>
        <w:t>Prodigy InfoTech provided the opportunity for this Generative AI Internship. I joined the organization as a Generative AI Intern for an educational internship program. The offer letter states that the internship provided an opportunity to work on real-world projects, build practical skills and contribute meaningfully to the team. The program was scheduled from 15th July 2026 to 15th August 2026.</w:t>
      </w:r>
    </w:p>
    <w:p w14:paraId="4F21D709">
      <w:pPr>
        <w:spacing w:before="0" w:after="120" w:line="360" w:lineRule="auto"/>
        <w:jc w:val="both"/>
      </w:pPr>
      <w:r>
        <w:rPr>
          <w:rFonts w:ascii="Times New Roman" w:hAnsi="Times New Roman"/>
          <w:b w:val="0"/>
          <w:sz w:val="24"/>
        </w:rPr>
        <w:t>Organization: Prodigy InfoTech</w:t>
      </w:r>
    </w:p>
    <w:p w14:paraId="6CD07FF0">
      <w:pPr>
        <w:spacing w:before="0" w:after="120" w:line="360" w:lineRule="auto"/>
        <w:jc w:val="both"/>
      </w:pPr>
      <w:r>
        <w:rPr>
          <w:rFonts w:ascii="Times New Roman" w:hAnsi="Times New Roman"/>
          <w:b w:val="0"/>
          <w:sz w:val="24"/>
        </w:rPr>
        <w:t>Domain: Generative AI</w:t>
      </w:r>
    </w:p>
    <w:p w14:paraId="7CBDE3F0">
      <w:pPr>
        <w:spacing w:before="0" w:after="120" w:line="360" w:lineRule="auto"/>
        <w:jc w:val="both"/>
      </w:pPr>
      <w:r>
        <w:rPr>
          <w:rFonts w:ascii="Times New Roman" w:hAnsi="Times New Roman"/>
          <w:b w:val="0"/>
          <w:sz w:val="24"/>
        </w:rPr>
        <w:t>Internship Duration: 15 July 2026 – 15 August 2026</w:t>
      </w:r>
    </w:p>
    <w:p w14:paraId="07276089">
      <w:pPr>
        <w:spacing w:before="120" w:after="120" w:line="360" w:lineRule="auto"/>
        <w:jc w:val="left"/>
      </w:pPr>
      <w:r>
        <w:rPr>
          <w:rFonts w:ascii="Times New Roman" w:hAnsi="Times New Roman"/>
          <w:b/>
          <w:sz w:val="24"/>
        </w:rPr>
        <w:t>4.3 PROBLEM STATEMENT</w:t>
      </w:r>
    </w:p>
    <w:p w14:paraId="353566A3">
      <w:pPr>
        <w:spacing w:before="0" w:after="120" w:line="360" w:lineRule="auto"/>
        <w:jc w:val="both"/>
      </w:pPr>
      <w:r>
        <w:rPr>
          <w:rFonts w:ascii="Times New Roman" w:hAnsi="Times New Roman"/>
          <w:b w:val="0"/>
          <w:sz w:val="24"/>
        </w:rPr>
        <w:t>The internship required the exploration and implementation of different Generative AI techniques according to the specified task requirements. The main problem was to understand how generative systems can create new text or images, or transform existing images, while producing outputs that are relevant to the given input or objective.</w:t>
      </w:r>
    </w:p>
    <w:p w14:paraId="0B600CA3">
      <w:pPr>
        <w:spacing w:before="0" w:after="120" w:line="360" w:lineRule="auto"/>
        <w:jc w:val="both"/>
      </w:pPr>
      <w:r>
        <w:rPr>
          <w:rFonts w:ascii="Times New Roman" w:hAnsi="Times New Roman"/>
          <w:b w:val="0"/>
          <w:sz w:val="24"/>
        </w:rPr>
        <w:t>The selected tasks cover three different approaches: generating images from text prompts using pre-trained models, generating text using Markov-chain transition probabilities, and transferring the artistic style of one image to the content of another image using neural style transfer.</w:t>
      </w:r>
    </w:p>
    <w:p w14:paraId="2ABE3EF6">
      <w:pPr>
        <w:spacing w:before="120" w:after="120" w:line="360" w:lineRule="auto"/>
        <w:jc w:val="left"/>
      </w:pPr>
      <w:r>
        <w:rPr>
          <w:rFonts w:ascii="Times New Roman" w:hAnsi="Times New Roman"/>
          <w:b/>
          <w:sz w:val="24"/>
        </w:rPr>
        <w:t>4.4 PROJECT OBJECTIVES</w:t>
      </w:r>
    </w:p>
    <w:p w14:paraId="3B9F38A2">
      <w:pPr>
        <w:spacing w:before="0" w:after="60" w:line="360" w:lineRule="auto"/>
        <w:ind w:left="360" w:hanging="216"/>
        <w:jc w:val="both"/>
      </w:pPr>
      <w:r>
        <w:rPr>
          <w:rFonts w:ascii="Times New Roman" w:hAnsi="Times New Roman"/>
          <w:b w:val="0"/>
          <w:sz w:val="24"/>
        </w:rPr>
        <w:t>• To understand fundamental concepts of Generative AI and content generation.</w:t>
      </w:r>
    </w:p>
    <w:p w14:paraId="60B4270C">
      <w:pPr>
        <w:spacing w:before="0" w:after="60" w:line="360" w:lineRule="auto"/>
        <w:ind w:left="360" w:hanging="216"/>
        <w:jc w:val="both"/>
      </w:pPr>
      <w:r>
        <w:rPr>
          <w:rFonts w:ascii="Times New Roman" w:hAnsi="Times New Roman"/>
          <w:b w:val="0"/>
          <w:sz w:val="24"/>
        </w:rPr>
        <w:t>• To explore image generation using pre-trained generative models.</w:t>
      </w:r>
    </w:p>
    <w:p w14:paraId="4B2E8792">
      <w:pPr>
        <w:spacing w:before="0" w:after="60" w:line="360" w:lineRule="auto"/>
        <w:ind w:left="360" w:hanging="216"/>
        <w:jc w:val="both"/>
      </w:pPr>
      <w:r>
        <w:rPr>
          <w:rFonts w:ascii="Times New Roman" w:hAnsi="Times New Roman"/>
          <w:b w:val="0"/>
          <w:sz w:val="24"/>
        </w:rPr>
        <w:t>• To implement a simple statistical text generation approach using Markov chains.</w:t>
      </w:r>
    </w:p>
    <w:p w14:paraId="6B2B5151">
      <w:pPr>
        <w:spacing w:before="0" w:after="60" w:line="360" w:lineRule="auto"/>
        <w:ind w:left="360" w:hanging="216"/>
        <w:jc w:val="both"/>
      </w:pPr>
      <w:r>
        <w:rPr>
          <w:rFonts w:ascii="Times New Roman" w:hAnsi="Times New Roman"/>
          <w:b w:val="0"/>
          <w:sz w:val="24"/>
        </w:rPr>
        <w:t>• To understand content and style representations in neural style transfer.</w:t>
      </w:r>
    </w:p>
    <w:p w14:paraId="0EBAB98C">
      <w:pPr>
        <w:spacing w:before="0" w:after="60" w:line="360" w:lineRule="auto"/>
        <w:ind w:left="360" w:hanging="216"/>
        <w:jc w:val="both"/>
      </w:pPr>
      <w:r>
        <w:rPr>
          <w:rFonts w:ascii="Times New Roman" w:hAnsi="Times New Roman"/>
          <w:b w:val="0"/>
          <w:sz w:val="24"/>
        </w:rPr>
        <w:t>• To gain practical experience with Python and notebook-based AI experimentation.</w:t>
      </w:r>
    </w:p>
    <w:p w14:paraId="04949908">
      <w:pPr>
        <w:spacing w:before="0" w:after="60" w:line="360" w:lineRule="auto"/>
        <w:ind w:left="360" w:hanging="216"/>
        <w:jc w:val="both"/>
      </w:pPr>
      <w:r>
        <w:rPr>
          <w:rFonts w:ascii="Times New Roman" w:hAnsi="Times New Roman"/>
          <w:b w:val="0"/>
          <w:sz w:val="24"/>
        </w:rPr>
        <w:t>• To improve problem-solving, experimentation and documentation skills.</w:t>
      </w:r>
    </w:p>
    <w:p w14:paraId="48D4DD66">
      <w:pPr>
        <w:spacing w:before="0" w:after="60" w:line="360" w:lineRule="auto"/>
        <w:ind w:left="360" w:hanging="216"/>
        <w:jc w:val="both"/>
      </w:pPr>
      <w:r>
        <w:rPr>
          <w:rFonts w:ascii="Times New Roman" w:hAnsi="Times New Roman"/>
          <w:b w:val="0"/>
          <w:sz w:val="24"/>
        </w:rPr>
        <w:t>• To understand practical applications and limitations of different generative approaches.</w:t>
      </w:r>
    </w:p>
    <w:p w14:paraId="3DFE73B4">
      <w:pPr>
        <w:spacing w:before="120" w:after="120" w:line="360" w:lineRule="auto"/>
        <w:jc w:val="left"/>
      </w:pPr>
      <w:r>
        <w:rPr>
          <w:rFonts w:ascii="Times New Roman" w:hAnsi="Times New Roman"/>
          <w:b/>
          <w:sz w:val="24"/>
        </w:rPr>
        <w:t>4.5 SCOPE OF THE PROJECT</w:t>
      </w:r>
    </w:p>
    <w:p w14:paraId="796B3AD9">
      <w:pPr>
        <w:spacing w:before="0" w:after="120" w:line="360" w:lineRule="auto"/>
        <w:jc w:val="both"/>
      </w:pPr>
      <w:r>
        <w:rPr>
          <w:rFonts w:ascii="Times New Roman" w:hAnsi="Times New Roman"/>
          <w:b w:val="0"/>
          <w:sz w:val="24"/>
        </w:rPr>
        <w:t>The scope of this internship report is focused on the three selected Generative AI tasks that are suitable for clear practical documentation. The project covers prompt-based image generation, Markov-chain-based text generation and neural style transfer. The work provides a foundation for understanding more advanced generative models such as transformers, GANs and diffusion-based systems.</w:t>
      </w:r>
    </w:p>
    <w:p w14:paraId="149B0827">
      <w:pPr>
        <w:spacing w:before="120" w:after="120" w:line="360" w:lineRule="auto"/>
        <w:jc w:val="left"/>
      </w:pPr>
      <w:r>
        <w:rPr>
          <w:rFonts w:ascii="Times New Roman" w:hAnsi="Times New Roman"/>
          <w:b/>
          <w:sz w:val="24"/>
        </w:rPr>
        <w:t>4.6 TECHNOLOGIES AND TOOLS USED</w:t>
      </w:r>
    </w:p>
    <w:p w14:paraId="611122F3">
      <w:pPr>
        <w:spacing w:before="120" w:after="120" w:line="360" w:lineRule="auto"/>
        <w:jc w:val="left"/>
      </w:pPr>
      <w:r>
        <w:rPr>
          <w:rFonts w:ascii="Times New Roman" w:hAnsi="Times New Roman"/>
          <w:b/>
          <w:sz w:val="24"/>
        </w:rPr>
        <w:t>4.6.1 Python</w:t>
      </w:r>
    </w:p>
    <w:p w14:paraId="315C99D1">
      <w:pPr>
        <w:spacing w:before="0" w:after="120" w:line="360" w:lineRule="auto"/>
        <w:jc w:val="both"/>
      </w:pPr>
      <w:r>
        <w:rPr>
          <w:rFonts w:ascii="Times New Roman" w:hAnsi="Times New Roman"/>
          <w:b w:val="0"/>
          <w:sz w:val="24"/>
        </w:rPr>
        <w:t>Python was used as the primary programming language for implementing and experimenting with the selected AI tasks.</w:t>
      </w:r>
    </w:p>
    <w:p w14:paraId="6B850DB0">
      <w:pPr>
        <w:spacing w:before="120" w:after="120" w:line="360" w:lineRule="auto"/>
        <w:jc w:val="left"/>
      </w:pPr>
      <w:r>
        <w:rPr>
          <w:rFonts w:ascii="Times New Roman" w:hAnsi="Times New Roman"/>
          <w:b/>
          <w:sz w:val="24"/>
        </w:rPr>
        <w:t>4.6.2 Google Colab / Jupyter Notebook</w:t>
      </w:r>
    </w:p>
    <w:p w14:paraId="1619DC1A">
      <w:pPr>
        <w:spacing w:before="0" w:after="120" w:line="360" w:lineRule="auto"/>
        <w:jc w:val="both"/>
      </w:pPr>
      <w:r>
        <w:rPr>
          <w:rFonts w:ascii="Times New Roman" w:hAnsi="Times New Roman"/>
          <w:b w:val="0"/>
          <w:sz w:val="24"/>
        </w:rPr>
        <w:t>A notebook environment can be used for running Python code step-by-step, experimenting with models and observing outputs.</w:t>
      </w:r>
    </w:p>
    <w:p w14:paraId="4BA9D4DC">
      <w:pPr>
        <w:spacing w:before="120" w:after="120" w:line="360" w:lineRule="auto"/>
        <w:jc w:val="left"/>
      </w:pPr>
      <w:r>
        <w:rPr>
          <w:rFonts w:ascii="Times New Roman" w:hAnsi="Times New Roman"/>
          <w:b/>
          <w:sz w:val="24"/>
        </w:rPr>
        <w:t>4.6.3 Pre-trained Generative Models</w:t>
      </w:r>
    </w:p>
    <w:p w14:paraId="34A496A8">
      <w:pPr>
        <w:spacing w:before="0" w:after="120" w:line="360" w:lineRule="auto"/>
        <w:jc w:val="both"/>
      </w:pPr>
      <w:r>
        <w:rPr>
          <w:rFonts w:ascii="Times New Roman" w:hAnsi="Times New Roman"/>
          <w:b w:val="0"/>
          <w:sz w:val="24"/>
        </w:rPr>
        <w:t>Pre-trained models such as DALL-E-mini or Stable Diffusion can be used to generate images from descriptive text prompts.</w:t>
      </w:r>
    </w:p>
    <w:p w14:paraId="209FBBA6">
      <w:pPr>
        <w:spacing w:before="120" w:after="120" w:line="360" w:lineRule="auto"/>
        <w:jc w:val="left"/>
      </w:pPr>
      <w:r>
        <w:rPr>
          <w:rFonts w:ascii="Times New Roman" w:hAnsi="Times New Roman"/>
          <w:b/>
          <w:sz w:val="24"/>
        </w:rPr>
        <w:t>4.6.4 Markov Chains</w:t>
      </w:r>
    </w:p>
    <w:p w14:paraId="755499DF">
      <w:pPr>
        <w:spacing w:before="0" w:after="120" w:line="360" w:lineRule="auto"/>
        <w:jc w:val="both"/>
      </w:pPr>
      <w:r>
        <w:rPr>
          <w:rFonts w:ascii="Times New Roman" w:hAnsi="Times New Roman"/>
          <w:b w:val="0"/>
          <w:sz w:val="24"/>
        </w:rPr>
        <w:t>Markov chains were used as a statistical technique for predicting the next character or word from previous sequence information.</w:t>
      </w:r>
    </w:p>
    <w:p w14:paraId="19412999">
      <w:pPr>
        <w:spacing w:before="120" w:after="120" w:line="360" w:lineRule="auto"/>
        <w:jc w:val="left"/>
      </w:pPr>
      <w:r>
        <w:rPr>
          <w:rFonts w:ascii="Times New Roman" w:hAnsi="Times New Roman"/>
          <w:b/>
          <w:sz w:val="24"/>
        </w:rPr>
        <w:t>4.6.5 Neural Style Transfer</w:t>
      </w:r>
    </w:p>
    <w:p w14:paraId="432F12B4">
      <w:pPr>
        <w:spacing w:before="0" w:after="120" w:line="360" w:lineRule="auto"/>
        <w:jc w:val="both"/>
      </w:pPr>
      <w:r>
        <w:rPr>
          <w:rFonts w:ascii="Times New Roman" w:hAnsi="Times New Roman"/>
          <w:b w:val="0"/>
          <w:sz w:val="24"/>
        </w:rPr>
        <w:t>Neural style transfer was used to combine the content characteristics of one image with the artistic style of another image.</w:t>
      </w:r>
    </w:p>
    <w:p w14:paraId="147801F6">
      <w:pPr>
        <w:spacing w:before="120" w:after="120" w:line="360" w:lineRule="auto"/>
        <w:jc w:val="left"/>
      </w:pPr>
      <w:r>
        <w:rPr>
          <w:rFonts w:ascii="Times New Roman" w:hAnsi="Times New Roman"/>
          <w:b/>
          <w:sz w:val="24"/>
        </w:rPr>
        <w:t>4.6.6 Python Libraries</w:t>
      </w:r>
    </w:p>
    <w:p w14:paraId="34E11AB2">
      <w:pPr>
        <w:spacing w:before="0" w:after="120" w:line="360" w:lineRule="auto"/>
        <w:jc w:val="both"/>
      </w:pPr>
      <w:r>
        <w:rPr>
          <w:rFonts w:ascii="Times New Roman" w:hAnsi="Times New Roman"/>
          <w:b w:val="0"/>
          <w:sz w:val="24"/>
        </w:rPr>
        <w:t>Common Python libraries and model-specific packages can be used for data handling, image processing, numerical computation and model execution.</w:t>
      </w:r>
    </w:p>
    <w:p w14:paraId="56FBA28F">
      <w:pPr>
        <w:spacing w:before="120" w:after="120" w:line="360" w:lineRule="auto"/>
        <w:jc w:val="left"/>
      </w:pPr>
      <w:r>
        <w:rPr>
          <w:rFonts w:ascii="Times New Roman" w:hAnsi="Times New Roman"/>
          <w:b/>
          <w:sz w:val="24"/>
        </w:rPr>
        <w:t>4.7 SYSTEM ARCHITECTURE</w:t>
      </w:r>
    </w:p>
    <w:p w14:paraId="0840693F">
      <w:pPr>
        <w:spacing w:before="0" w:after="120" w:line="360" w:lineRule="auto"/>
        <w:jc w:val="both"/>
      </w:pPr>
      <w:r>
        <w:rPr>
          <w:rFonts w:ascii="Times New Roman" w:hAnsi="Times New Roman"/>
          <w:b w:val="0"/>
          <w:sz w:val="24"/>
        </w:rPr>
        <w:t>The selected Generative AI tasks follow an input-processing-generation-output workflow. For image generation, a text prompt is supplied to a pre-trained model and an image is generated. For Markov text generation, a text corpus is converted into transition probabilities and those probabilities are used to generate a new sequence. For neural style transfer, a content image and a style image are processed to produce a stylized output.</w:t>
      </w:r>
    </w:p>
    <w:p w14:paraId="5CEFD4BA">
      <w:pPr>
        <w:spacing w:before="200" w:after="200"/>
        <w:jc w:val="center"/>
      </w:pPr>
      <w:r>
        <w:rPr>
          <w:rFonts w:ascii="Times New Roman" w:hAnsi="Times New Roman"/>
          <w:b/>
          <w:sz w:val="24"/>
        </w:rPr>
        <w:t>INPUT  →  PRE-PROCESSING  →  MODEL / ALGORITHM  →  GENERATED OUTPUT  →  EVALUATION</w:t>
      </w:r>
    </w:p>
    <w:p w14:paraId="393D8002">
      <w:pPr>
        <w:spacing w:before="120" w:after="120" w:line="360" w:lineRule="auto"/>
        <w:jc w:val="left"/>
      </w:pPr>
      <w:r>
        <w:rPr>
          <w:rFonts w:ascii="Times New Roman" w:hAnsi="Times New Roman"/>
          <w:b/>
          <w:sz w:val="24"/>
        </w:rPr>
        <w:t>4.8 METHODOLOGY</w:t>
      </w:r>
    </w:p>
    <w:p w14:paraId="4B0D97F9">
      <w:pPr>
        <w:spacing w:before="60" w:after="40" w:line="360" w:lineRule="auto"/>
        <w:jc w:val="left"/>
      </w:pPr>
      <w:r>
        <w:rPr>
          <w:rFonts w:ascii="Times New Roman" w:hAnsi="Times New Roman"/>
          <w:b/>
          <w:sz w:val="24"/>
        </w:rPr>
        <w:t>Step 1 – Understanding Requirements</w:t>
      </w:r>
    </w:p>
    <w:p w14:paraId="08032BE7">
      <w:pPr>
        <w:spacing w:before="0" w:after="120" w:line="360" w:lineRule="auto"/>
        <w:jc w:val="both"/>
      </w:pPr>
      <w:r>
        <w:rPr>
          <w:rFonts w:ascii="Times New Roman" w:hAnsi="Times New Roman"/>
          <w:b w:val="0"/>
          <w:sz w:val="24"/>
        </w:rPr>
        <w:t>The requirements of each selected task were studied before beginning the implementation.</w:t>
      </w:r>
    </w:p>
    <w:p w14:paraId="59722433">
      <w:pPr>
        <w:spacing w:before="60" w:after="40" w:line="360" w:lineRule="auto"/>
        <w:jc w:val="left"/>
      </w:pPr>
      <w:r>
        <w:rPr>
          <w:rFonts w:ascii="Times New Roman" w:hAnsi="Times New Roman"/>
          <w:b/>
          <w:sz w:val="24"/>
        </w:rPr>
        <w:t>Step 2 – Preparing Inputs</w:t>
      </w:r>
    </w:p>
    <w:p w14:paraId="7BD02436">
      <w:pPr>
        <w:spacing w:before="0" w:after="120" w:line="360" w:lineRule="auto"/>
        <w:jc w:val="both"/>
      </w:pPr>
      <w:r>
        <w:rPr>
          <w:rFonts w:ascii="Times New Roman" w:hAnsi="Times New Roman"/>
          <w:b w:val="0"/>
          <w:sz w:val="24"/>
        </w:rPr>
        <w:t>Text prompts, text corpus, content image and style image were prepared according to the selected task.</w:t>
      </w:r>
    </w:p>
    <w:p w14:paraId="26CC76BD">
      <w:pPr>
        <w:spacing w:before="60" w:after="40" w:line="360" w:lineRule="auto"/>
        <w:jc w:val="left"/>
      </w:pPr>
      <w:r>
        <w:rPr>
          <w:rFonts w:ascii="Times New Roman" w:hAnsi="Times New Roman"/>
          <w:b/>
          <w:sz w:val="24"/>
        </w:rPr>
        <w:t>Step 3 – Model / Algorithm Selection</w:t>
      </w:r>
    </w:p>
    <w:p w14:paraId="1A3112DC">
      <w:pPr>
        <w:spacing w:before="0" w:after="120" w:line="360" w:lineRule="auto"/>
        <w:jc w:val="both"/>
      </w:pPr>
      <w:r>
        <w:rPr>
          <w:rFonts w:ascii="Times New Roman" w:hAnsi="Times New Roman"/>
          <w:b w:val="0"/>
          <w:sz w:val="24"/>
        </w:rPr>
        <w:t>A suitable pre-trained model or statistical/neural technique was selected for the task.</w:t>
      </w:r>
    </w:p>
    <w:p w14:paraId="2D548B14">
      <w:pPr>
        <w:spacing w:before="60" w:after="40" w:line="360" w:lineRule="auto"/>
        <w:jc w:val="left"/>
      </w:pPr>
      <w:r>
        <w:rPr>
          <w:rFonts w:ascii="Times New Roman" w:hAnsi="Times New Roman"/>
          <w:b/>
          <w:sz w:val="24"/>
        </w:rPr>
        <w:t>Step 4 – Implementation</w:t>
      </w:r>
    </w:p>
    <w:p w14:paraId="3BDF68D6">
      <w:pPr>
        <w:spacing w:before="0" w:after="120" w:line="360" w:lineRule="auto"/>
        <w:jc w:val="both"/>
      </w:pPr>
      <w:r>
        <w:rPr>
          <w:rFonts w:ascii="Times New Roman" w:hAnsi="Times New Roman"/>
          <w:b w:val="0"/>
          <w:sz w:val="24"/>
        </w:rPr>
        <w:t>The selected method was implemented and executed in a Python/notebook environment where applicable.</w:t>
      </w:r>
    </w:p>
    <w:p w14:paraId="4863FDD5">
      <w:pPr>
        <w:spacing w:before="60" w:after="40" w:line="360" w:lineRule="auto"/>
        <w:jc w:val="left"/>
      </w:pPr>
      <w:r>
        <w:rPr>
          <w:rFonts w:ascii="Times New Roman" w:hAnsi="Times New Roman"/>
          <w:b/>
          <w:sz w:val="24"/>
        </w:rPr>
        <w:t>Step 5 – Output Generation</w:t>
      </w:r>
    </w:p>
    <w:p w14:paraId="3B96DA39">
      <w:pPr>
        <w:spacing w:before="0" w:after="120" w:line="360" w:lineRule="auto"/>
        <w:jc w:val="both"/>
      </w:pPr>
      <w:r>
        <w:rPr>
          <w:rFonts w:ascii="Times New Roman" w:hAnsi="Times New Roman"/>
          <w:b w:val="0"/>
          <w:sz w:val="24"/>
        </w:rPr>
        <w:t>The model or algorithm generated the required text or image output.</w:t>
      </w:r>
    </w:p>
    <w:p w14:paraId="0512575F">
      <w:pPr>
        <w:spacing w:before="60" w:after="40" w:line="360" w:lineRule="auto"/>
        <w:jc w:val="left"/>
      </w:pPr>
      <w:r>
        <w:rPr>
          <w:rFonts w:ascii="Times New Roman" w:hAnsi="Times New Roman"/>
          <w:b/>
          <w:sz w:val="24"/>
        </w:rPr>
        <w:t>Step 6 – Testing and Observation</w:t>
      </w:r>
    </w:p>
    <w:p w14:paraId="5168180F">
      <w:pPr>
        <w:spacing w:before="0" w:after="120" w:line="360" w:lineRule="auto"/>
        <w:jc w:val="both"/>
      </w:pPr>
      <w:r>
        <w:rPr>
          <w:rFonts w:ascii="Times New Roman" w:hAnsi="Times New Roman"/>
          <w:b w:val="0"/>
          <w:sz w:val="24"/>
        </w:rPr>
        <w:t>The output was reviewed for relevance, quality and expected behaviour.</w:t>
      </w:r>
    </w:p>
    <w:p w14:paraId="05917B54">
      <w:pPr>
        <w:spacing w:before="60" w:after="40" w:line="360" w:lineRule="auto"/>
        <w:jc w:val="left"/>
      </w:pPr>
      <w:r>
        <w:rPr>
          <w:rFonts w:ascii="Times New Roman" w:hAnsi="Times New Roman"/>
          <w:b/>
          <w:sz w:val="24"/>
        </w:rPr>
        <w:t>Step 7 – Documentation</w:t>
      </w:r>
    </w:p>
    <w:p w14:paraId="48516936">
      <w:pPr>
        <w:spacing w:before="0" w:after="120" w:line="360" w:lineRule="auto"/>
        <w:jc w:val="both"/>
      </w:pPr>
      <w:r>
        <w:rPr>
          <w:rFonts w:ascii="Times New Roman" w:hAnsi="Times New Roman"/>
          <w:b w:val="0"/>
          <w:sz w:val="24"/>
        </w:rPr>
        <w:t>The methodology, learning outcomes and supporting internship documents were compiled into this report.</w:t>
      </w:r>
    </w:p>
    <w:p w14:paraId="6DD81E74">
      <w:pPr>
        <w:spacing w:before="120" w:after="120" w:line="360" w:lineRule="auto"/>
        <w:jc w:val="left"/>
      </w:pPr>
      <w:r>
        <w:rPr>
          <w:rFonts w:ascii="Times New Roman" w:hAnsi="Times New Roman"/>
          <w:b/>
          <w:sz w:val="24"/>
        </w:rPr>
        <w:t>4.9 EXPECTED OUTCOMES</w:t>
      </w:r>
    </w:p>
    <w:p w14:paraId="7F3078DF">
      <w:pPr>
        <w:spacing w:before="120" w:after="120" w:line="360" w:lineRule="auto"/>
        <w:jc w:val="left"/>
      </w:pPr>
      <w:r>
        <w:rPr>
          <w:rFonts w:ascii="Times New Roman" w:hAnsi="Times New Roman"/>
          <w:b/>
          <w:sz w:val="24"/>
        </w:rPr>
        <w:t>Task 02 – Image Generation with Pre-trained Models</w:t>
      </w:r>
    </w:p>
    <w:p w14:paraId="674E844F">
      <w:pPr>
        <w:spacing w:before="0" w:after="120" w:line="360" w:lineRule="auto"/>
        <w:jc w:val="both"/>
      </w:pPr>
      <w:r>
        <w:rPr>
          <w:rFonts w:ascii="Times New Roman" w:hAnsi="Times New Roman"/>
          <w:b w:val="0"/>
          <w:sz w:val="24"/>
        </w:rPr>
        <w:t>The objective of Task 02 was to utilize pre-trained generative models such as DALL-E-mini or Stable Diffusion to create images from text prompts. The workflow involves preparing a descriptive prompt, passing it to the selected model, generating an image and reviewing the result for relevance to the prompt.</w:t>
      </w:r>
    </w:p>
    <w:p w14:paraId="4F6D36F1">
      <w:pPr>
        <w:spacing w:before="0" w:after="60" w:line="360" w:lineRule="auto"/>
        <w:ind w:left="360" w:hanging="216"/>
        <w:jc w:val="both"/>
      </w:pPr>
      <w:r>
        <w:rPr>
          <w:rFonts w:ascii="Times New Roman" w:hAnsi="Times New Roman"/>
          <w:b w:val="0"/>
          <w:sz w:val="24"/>
        </w:rPr>
        <w:t>• Preparation of a clear and descriptive text prompt.</w:t>
      </w:r>
    </w:p>
    <w:p w14:paraId="75B5EB5D">
      <w:pPr>
        <w:spacing w:before="0" w:after="60" w:line="360" w:lineRule="auto"/>
        <w:ind w:left="360" w:hanging="216"/>
        <w:jc w:val="both"/>
      </w:pPr>
      <w:r>
        <w:rPr>
          <w:rFonts w:ascii="Times New Roman" w:hAnsi="Times New Roman"/>
          <w:b w:val="0"/>
          <w:sz w:val="24"/>
        </w:rPr>
        <w:t>• Use of a pre-trained text-to-image generative model.</w:t>
      </w:r>
    </w:p>
    <w:p w14:paraId="7D8D01B3">
      <w:pPr>
        <w:spacing w:before="0" w:after="60" w:line="360" w:lineRule="auto"/>
        <w:ind w:left="360" w:hanging="216"/>
        <w:jc w:val="both"/>
      </w:pPr>
      <w:r>
        <w:rPr>
          <w:rFonts w:ascii="Times New Roman" w:hAnsi="Times New Roman"/>
          <w:b w:val="0"/>
          <w:sz w:val="24"/>
        </w:rPr>
        <w:t>• Generation and observation of an image based on the prompt.</w:t>
      </w:r>
    </w:p>
    <w:p w14:paraId="36E92EB4">
      <w:pPr>
        <w:spacing w:before="0" w:after="60" w:line="360" w:lineRule="auto"/>
        <w:ind w:left="360" w:hanging="216"/>
        <w:jc w:val="both"/>
      </w:pPr>
      <w:r>
        <w:rPr>
          <w:rFonts w:ascii="Times New Roman" w:hAnsi="Times New Roman"/>
          <w:b w:val="0"/>
          <w:sz w:val="24"/>
        </w:rPr>
        <w:t>• Understanding of prompt quality and model output relevance.</w:t>
      </w:r>
    </w:p>
    <w:p w14:paraId="6C6D9790">
      <w:pPr>
        <w:spacing w:before="160" w:after="160" w:line="240" w:lineRule="auto"/>
        <w:jc w:val="center"/>
      </w:pPr>
      <w:r>
        <w:rPr>
          <w:rFonts w:ascii="Times New Roman" w:hAnsi="Times New Roman"/>
          <w:b/>
          <w:sz w:val="22"/>
        </w:rPr>
        <w:t>Figure 1: Image Generation with Pre-trained Models</w:t>
      </w:r>
    </w:p>
    <w:p w14:paraId="4BE322AF">
      <w:pPr>
        <w:spacing w:before="120" w:after="120" w:line="360" w:lineRule="auto"/>
        <w:jc w:val="left"/>
      </w:pPr>
      <w:r>
        <w:rPr>
          <w:rFonts w:ascii="Times New Roman" w:hAnsi="Times New Roman"/>
          <w:b/>
          <w:sz w:val="24"/>
        </w:rPr>
        <w:t>Task 03 – Text Generation with Markov Chains</w:t>
      </w:r>
    </w:p>
    <w:p w14:paraId="313B8934">
      <w:pPr>
        <w:spacing w:before="0" w:after="120" w:line="360" w:lineRule="auto"/>
        <w:jc w:val="both"/>
      </w:pPr>
      <w:r>
        <w:rPr>
          <w:rFonts w:ascii="Times New Roman" w:hAnsi="Times New Roman"/>
          <w:b w:val="0"/>
          <w:sz w:val="24"/>
        </w:rPr>
        <w:t>The objective of Task 03 was to implement a simple text generation algorithm using Markov chains. The method builds a statistical model that predicts the probability of a character or word based on previous sequence information. The workflow includes preparing a text corpus, calculating transitions, deriving probabilities and generating a new text sequence.</w:t>
      </w:r>
    </w:p>
    <w:p w14:paraId="30841117">
      <w:pPr>
        <w:spacing w:before="0" w:after="60" w:line="360" w:lineRule="auto"/>
        <w:ind w:left="360" w:hanging="216"/>
        <w:jc w:val="both"/>
      </w:pPr>
      <w:r>
        <w:rPr>
          <w:rFonts w:ascii="Times New Roman" w:hAnsi="Times New Roman"/>
          <w:b w:val="0"/>
          <w:sz w:val="24"/>
        </w:rPr>
        <w:t>• Preparation and cleaning of the text corpus.</w:t>
      </w:r>
    </w:p>
    <w:p w14:paraId="226B71B6">
      <w:pPr>
        <w:spacing w:before="0" w:after="60" w:line="360" w:lineRule="auto"/>
        <w:ind w:left="360" w:hanging="216"/>
        <w:jc w:val="both"/>
      </w:pPr>
      <w:r>
        <w:rPr>
          <w:rFonts w:ascii="Times New Roman" w:hAnsi="Times New Roman"/>
          <w:b w:val="0"/>
          <w:sz w:val="24"/>
        </w:rPr>
        <w:t>• Calculation of character- or word-level transitions.</w:t>
      </w:r>
    </w:p>
    <w:p w14:paraId="250C3F45">
      <w:pPr>
        <w:spacing w:before="0" w:after="60" w:line="360" w:lineRule="auto"/>
        <w:ind w:left="360" w:hanging="216"/>
        <w:jc w:val="both"/>
      </w:pPr>
      <w:r>
        <w:rPr>
          <w:rFonts w:ascii="Times New Roman" w:hAnsi="Times New Roman"/>
          <w:b w:val="0"/>
          <w:sz w:val="24"/>
        </w:rPr>
        <w:t>• Conversion of transition counts into probabilities.</w:t>
      </w:r>
    </w:p>
    <w:p w14:paraId="6167BCB9">
      <w:pPr>
        <w:spacing w:before="0" w:after="60" w:line="360" w:lineRule="auto"/>
        <w:ind w:left="360" w:hanging="216"/>
        <w:jc w:val="both"/>
      </w:pPr>
      <w:r>
        <w:rPr>
          <w:rFonts w:ascii="Times New Roman" w:hAnsi="Times New Roman"/>
          <w:b w:val="0"/>
          <w:sz w:val="24"/>
        </w:rPr>
        <w:t>• Generation of new text using the learned transition probabilities.</w:t>
      </w:r>
    </w:p>
    <w:p w14:paraId="1523CE18">
      <w:pPr>
        <w:spacing w:before="160" w:after="160" w:line="240" w:lineRule="auto"/>
        <w:jc w:val="center"/>
      </w:pPr>
      <w:r>
        <w:rPr>
          <w:rFonts w:ascii="Times New Roman" w:hAnsi="Times New Roman"/>
          <w:b/>
          <w:sz w:val="22"/>
        </w:rPr>
        <w:t>Figure 2: Text Generation with Markov Chains</w:t>
      </w:r>
    </w:p>
    <w:p w14:paraId="5264AEDE">
      <w:pPr>
        <w:spacing w:before="120" w:after="120" w:line="360" w:lineRule="auto"/>
        <w:jc w:val="left"/>
      </w:pPr>
      <w:r>
        <w:rPr>
          <w:rFonts w:ascii="Times New Roman" w:hAnsi="Times New Roman"/>
          <w:b/>
          <w:sz w:val="24"/>
        </w:rPr>
        <w:t>Task 05 – Neural Style Transfer</w:t>
      </w:r>
    </w:p>
    <w:p w14:paraId="6660B59B">
      <w:pPr>
        <w:spacing w:before="0" w:after="120" w:line="360" w:lineRule="auto"/>
        <w:jc w:val="both"/>
      </w:pPr>
      <w:r>
        <w:rPr>
          <w:rFonts w:ascii="Times New Roman" w:hAnsi="Times New Roman"/>
          <w:b w:val="0"/>
          <w:sz w:val="24"/>
        </w:rPr>
        <w:t>The objective of Task 05 was to apply the artistic style of one image to the content of another image using neural style transfer. The method uses neural representations of content and style and optimizes an output image so that it retains the important content while adopting visual characteristics from the selected style image.</w:t>
      </w:r>
    </w:p>
    <w:p w14:paraId="1B1FD3A1">
      <w:pPr>
        <w:spacing w:before="0" w:after="60" w:line="360" w:lineRule="auto"/>
        <w:ind w:left="360" w:hanging="216"/>
        <w:jc w:val="both"/>
      </w:pPr>
      <w:r>
        <w:rPr>
          <w:rFonts w:ascii="Times New Roman" w:hAnsi="Times New Roman"/>
          <w:b w:val="0"/>
          <w:sz w:val="24"/>
        </w:rPr>
        <w:t>• Selection of a content image and a style image.</w:t>
      </w:r>
    </w:p>
    <w:p w14:paraId="665A8AAE">
      <w:pPr>
        <w:spacing w:before="0" w:after="60" w:line="360" w:lineRule="auto"/>
        <w:ind w:left="360" w:hanging="216"/>
        <w:jc w:val="both"/>
      </w:pPr>
      <w:r>
        <w:rPr>
          <w:rFonts w:ascii="Times New Roman" w:hAnsi="Times New Roman"/>
          <w:b w:val="0"/>
          <w:sz w:val="24"/>
        </w:rPr>
        <w:t>• Extraction of content and style representations.</w:t>
      </w:r>
    </w:p>
    <w:p w14:paraId="5D9D42CE">
      <w:pPr>
        <w:spacing w:before="0" w:after="60" w:line="360" w:lineRule="auto"/>
        <w:ind w:left="360" w:hanging="216"/>
        <w:jc w:val="both"/>
      </w:pPr>
      <w:r>
        <w:rPr>
          <w:rFonts w:ascii="Times New Roman" w:hAnsi="Times New Roman"/>
          <w:b w:val="0"/>
          <w:sz w:val="24"/>
        </w:rPr>
        <w:t>• Optimization of an output image using content and style objectives.</w:t>
      </w:r>
    </w:p>
    <w:p w14:paraId="4ED7F9B4">
      <w:pPr>
        <w:spacing w:before="0" w:after="60" w:line="360" w:lineRule="auto"/>
        <w:ind w:left="360" w:hanging="216"/>
        <w:jc w:val="both"/>
      </w:pPr>
      <w:r>
        <w:rPr>
          <w:rFonts w:ascii="Times New Roman" w:hAnsi="Times New Roman"/>
          <w:b w:val="0"/>
          <w:sz w:val="24"/>
        </w:rPr>
        <w:t>• Observation and evaluation of the final stylized image.</w:t>
      </w:r>
    </w:p>
    <w:p w14:paraId="57EFAF31">
      <w:pPr>
        <w:spacing w:before="160" w:after="160" w:line="240" w:lineRule="auto"/>
        <w:jc w:val="center"/>
      </w:pPr>
      <w:r>
        <w:rPr>
          <w:rFonts w:ascii="Times New Roman" w:hAnsi="Times New Roman"/>
          <w:b/>
          <w:sz w:val="22"/>
        </w:rPr>
        <w:t>Figure 3: Neural Style Transfer</w:t>
      </w:r>
    </w:p>
    <w:p w14:paraId="2BFA409E">
      <w:pPr>
        <w:spacing w:before="200" w:after="80" w:line="360" w:lineRule="auto"/>
        <w:jc w:val="left"/>
      </w:pPr>
      <w:r>
        <w:rPr>
          <w:rFonts w:ascii="Times New Roman" w:hAnsi="Times New Roman"/>
          <w:b/>
          <w:sz w:val="24"/>
        </w:rPr>
        <w:t>Overall Outcome</w:t>
      </w:r>
    </w:p>
    <w:p w14:paraId="7C7F55F5">
      <w:pPr>
        <w:spacing w:before="0" w:after="120" w:line="360" w:lineRule="auto"/>
        <w:jc w:val="both"/>
      </w:pPr>
      <w:r>
        <w:rPr>
          <w:rFonts w:ascii="Times New Roman" w:hAnsi="Times New Roman"/>
          <w:b w:val="0"/>
          <w:sz w:val="24"/>
        </w:rPr>
        <w:t>The completion and study of these three tasks provided practical exposure to different Generative AI approaches. The work helped in understanding prompt-based image generation, statistical text generation and neural image transformation. It also improved familiarity with experimentation, model workflows and technical documentation.</w:t>
      </w:r>
    </w:p>
    <w:p w14:paraId="075B7E64">
      <w:pPr>
        <w:spacing w:before="120" w:after="120" w:line="360" w:lineRule="auto"/>
        <w:jc w:val="left"/>
      </w:pPr>
      <w:r>
        <w:rPr>
          <w:rFonts w:ascii="Times New Roman" w:hAnsi="Times New Roman"/>
          <w:b/>
          <w:sz w:val="24"/>
        </w:rPr>
        <w:t>4.10 CERTIFICATES OF COMPLETION AND COMMUNICATION MAIL PROOF</w:t>
      </w:r>
    </w:p>
    <w:p w14:paraId="3CF999CC">
      <w:pPr>
        <w:spacing w:before="0" w:after="120" w:line="360" w:lineRule="auto"/>
        <w:jc w:val="both"/>
      </w:pPr>
      <w:r>
        <w:rPr>
          <w:rFonts w:ascii="Times New Roman" w:hAnsi="Times New Roman"/>
          <w:b w:val="0"/>
          <w:sz w:val="24"/>
        </w:rPr>
        <w:t>The internship completion certificate and offer letter are attached below as supporting documents. The completion certificate confirms successful completion of a one-month Generative AI internship from 15th July 2026 to 15th August 2026 at Prodigy InfoTech.</w:t>
      </w:r>
    </w:p>
    <w:p w14:paraId="39548819">
      <w:pPr>
        <w:spacing w:before="160" w:after="160" w:line="240" w:lineRule="auto"/>
        <w:jc w:val="center"/>
      </w:pPr>
      <w:r>
        <w:rPr>
          <w:rFonts w:ascii="Times New Roman" w:hAnsi="Times New Roman"/>
          <w:b/>
          <w:sz w:val="22"/>
        </w:rPr>
        <w:t>Figure 4: Internship Completion Certificate</w:t>
      </w:r>
    </w:p>
    <w:p w14:paraId="1AB0B032">
      <w:pPr>
        <w:jc w:val="center"/>
      </w:pPr>
      <w:r>
        <w:drawing>
          <wp:inline distT="0" distB="0" distL="114300" distR="114300">
            <wp:extent cx="5760720" cy="4076065"/>
            <wp:effectExtent l="0" t="0" r="508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4076326"/>
                    </a:xfrm>
                    <a:prstGeom prst="rect">
                      <a:avLst/>
                    </a:prstGeom>
                  </pic:spPr>
                </pic:pic>
              </a:graphicData>
            </a:graphic>
          </wp:inline>
        </w:drawing>
      </w:r>
    </w:p>
    <w:p w14:paraId="0BB01375">
      <w:r>
        <w:br w:type="page"/>
      </w:r>
    </w:p>
    <w:p w14:paraId="4D0A93FB">
      <w:pPr>
        <w:spacing w:before="0" w:after="160" w:line="240" w:lineRule="auto"/>
        <w:jc w:val="center"/>
      </w:pPr>
      <w:r>
        <w:rPr>
          <w:rFonts w:ascii="Times New Roman" w:hAnsi="Times New Roman"/>
          <w:b/>
          <w:sz w:val="22"/>
        </w:rPr>
        <w:t>Figure 5: Internship Offer Letter</w:t>
      </w:r>
    </w:p>
    <w:p w14:paraId="55DD11D0">
      <w:pPr>
        <w:jc w:val="center"/>
      </w:pPr>
      <w:r>
        <w:drawing>
          <wp:inline distT="0" distB="0" distL="114300" distR="114300">
            <wp:extent cx="5669280" cy="8009255"/>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8009285"/>
                    </a:xfrm>
                    <a:prstGeom prst="rect">
                      <a:avLst/>
                    </a:prstGeom>
                  </pic:spPr>
                </pic:pic>
              </a:graphicData>
            </a:graphic>
          </wp:inline>
        </w:drawing>
      </w:r>
    </w:p>
    <w:p w14:paraId="1AF29A1F">
      <w:pPr>
        <w:spacing w:before="160" w:after="0" w:line="240" w:lineRule="auto"/>
        <w:jc w:val="both"/>
      </w:pPr>
      <w:r>
        <w:rPr>
          <w:rFonts w:ascii="Times New Roman" w:hAnsi="Times New Roman"/>
          <w:b w:val="0"/>
          <w:sz w:val="20"/>
        </w:rPr>
        <w:t>Note: If required by the university, internship communication-mail screenshots can be added after the offer letter as an additional supporting figure.</w:t>
      </w:r>
    </w:p>
    <w:p w14:paraId="17F3E6CE">
      <w:r>
        <w:br w:type="page"/>
      </w:r>
    </w:p>
    <w:p w14:paraId="05D39C49">
      <w:pPr>
        <w:spacing w:before="120" w:after="120" w:line="360" w:lineRule="auto"/>
        <w:jc w:val="left"/>
      </w:pPr>
      <w:r>
        <w:rPr>
          <w:rFonts w:ascii="Times New Roman" w:hAnsi="Times New Roman"/>
          <w:b/>
          <w:sz w:val="28"/>
        </w:rPr>
        <w:t>5. BIBLIOGRAPHY / REFERENCES</w:t>
      </w:r>
    </w:p>
    <w:p w14:paraId="5E185A81">
      <w:pPr>
        <w:spacing w:before="0" w:after="100" w:line="240" w:lineRule="auto"/>
        <w:jc w:val="both"/>
      </w:pPr>
      <w:r>
        <w:rPr>
          <w:rFonts w:ascii="Times New Roman" w:hAnsi="Times New Roman"/>
          <w:b w:val="0"/>
          <w:sz w:val="24"/>
        </w:rPr>
        <w:t>[1] Prodigy InfoTech, Generative AI Internship Task Material, 2026.</w:t>
      </w:r>
    </w:p>
    <w:p w14:paraId="09C9DC38">
      <w:pPr>
        <w:spacing w:before="0" w:after="100" w:line="240" w:lineRule="auto"/>
        <w:jc w:val="both"/>
      </w:pPr>
      <w:r>
        <w:rPr>
          <w:rFonts w:ascii="Times New Roman" w:hAnsi="Times New Roman"/>
          <w:b w:val="0"/>
          <w:sz w:val="24"/>
        </w:rPr>
        <w:t>[2] Prodigy InfoTech, Offer Letter for Generative AI Internship, dated 14 July 2026.</w:t>
      </w:r>
    </w:p>
    <w:p w14:paraId="780A2791">
      <w:pPr>
        <w:spacing w:before="0" w:after="100" w:line="240" w:lineRule="auto"/>
        <w:jc w:val="both"/>
      </w:pPr>
      <w:r>
        <w:rPr>
          <w:rFonts w:ascii="Times New Roman" w:hAnsi="Times New Roman"/>
          <w:b w:val="0"/>
          <w:sz w:val="24"/>
        </w:rPr>
        <w:t>[3] Prodigy InfoTech, Certificate of Completion, issued 16 August 2026.</w:t>
      </w:r>
    </w:p>
    <w:p w14:paraId="286E9537">
      <w:pPr>
        <w:spacing w:before="0" w:after="100" w:line="240" w:lineRule="auto"/>
        <w:jc w:val="both"/>
      </w:pPr>
      <w:r>
        <w:rPr>
          <w:rFonts w:ascii="Times New Roman" w:hAnsi="Times New Roman"/>
          <w:b w:val="0"/>
          <w:sz w:val="24"/>
        </w:rPr>
        <w:t>[4] Python documentation and standard library references used during experimentation.</w:t>
      </w:r>
    </w:p>
    <w:p w14:paraId="10C62B52">
      <w:pPr>
        <w:spacing w:before="0" w:after="100" w:line="240" w:lineRule="auto"/>
        <w:jc w:val="both"/>
      </w:pPr>
      <w:r>
        <w:rPr>
          <w:rFonts w:ascii="Times New Roman" w:hAnsi="Times New Roman"/>
          <w:b w:val="0"/>
          <w:sz w:val="24"/>
        </w:rPr>
        <w:t>[5] General technical references on Markov Chains, Generative AI and Neural Style Transfer.</w:t>
      </w:r>
    </w:p>
    <w:sectPr>
      <w:footerReference r:id="rId5" w:type="default"/>
      <w:pgSz w:w="11909" w:h="16834"/>
      <w:pgMar w:top="108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A4623">
    <w:pPr>
      <w:pStyle w:val="18"/>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59D34EB"/>
    <w:multiLevelType w:val="singleLevel"/>
    <w:tmpl w:val="659D34EB"/>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F42BE"/>
    <w:rsid w:val="04C715E5"/>
    <w:rsid w:val="0C20619B"/>
    <w:rsid w:val="20F53C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1524</Words>
  <Characters>8962</Characters>
  <Lines>0</Lines>
  <Paragraphs>0</Paragraphs>
  <TotalTime>5</TotalTime>
  <ScaleCrop>false</ScaleCrop>
  <LinksUpToDate>false</LinksUpToDate>
  <CharactersWithSpaces>10431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SG CLOSELY</cp:lastModifiedBy>
  <dcterms:modified xsi:type="dcterms:W3CDTF">2026-08-25T03:14:12Z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eyJoZGlkIjoiMTYzNjM0MTI5MjJkNjhkNWFlMTA1OGM3MDUzMzJlMDgifQ==</vt:lpwstr>
  </property>
  <property fmtid="{D5CDD505-2E9C-101B-9397-08002B2CF9AE}" pid="3" name="KSOProductBuildVer">
    <vt:lpwstr>1033-12.1.0.28032</vt:lpwstr>
  </property>
  <property fmtid="{D5CDD505-2E9C-101B-9397-08002B2CF9AE}" pid="4" name="ICV">
    <vt:lpwstr>3715CDDE9E4A41D6A4B275FFD1C1B93A_12</vt:lpwstr>
  </property>
</Properties>
</file>